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CDE85">
      <w:pPr>
        <w:pStyle w:val="36"/>
        <w:jc w:val="center"/>
      </w:pPr>
      <w:r>
        <w:t>Module 1: Assembling Electronic Products</w:t>
      </w:r>
    </w:p>
    <w:p w14:paraId="428CBE77">
      <w:pPr>
        <w:pStyle w:val="2"/>
        <w:jc w:val="center"/>
      </w:pPr>
      <w:r>
        <w:t>Competency Based Learning Material</w:t>
      </w:r>
    </w:p>
    <w:p w14:paraId="6D04C582">
      <w:pPr>
        <w:jc w:val="center"/>
      </w:pPr>
      <w:r>
        <w:rPr>
          <w:b/>
          <w:sz w:val="28"/>
        </w:rPr>
        <w:br w:type="textWrapping"/>
      </w:r>
      <w:r>
        <w:rPr>
          <w:b/>
          <w:sz w:val="28"/>
        </w:rPr>
        <w:t>IETI College of Science &amp; Technology (Marikina), Inc.</w:t>
      </w:r>
    </w:p>
    <w:p w14:paraId="2F8CD223">
      <w:pPr>
        <w:jc w:val="center"/>
      </w:pPr>
      <w:r>
        <w:t>#34 Lark Street, Sta. Elena Marikina City</w:t>
      </w:r>
    </w:p>
    <w:p w14:paraId="7CD94E51"/>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774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C2A11C">
            <w:pPr>
              <w:spacing w:after="0" w:line="240" w:lineRule="auto"/>
            </w:pPr>
            <w:r>
              <w:rPr>
                <w:b/>
              </w:rPr>
              <w:t>Sector:</w:t>
            </w:r>
          </w:p>
        </w:tc>
        <w:tc>
          <w:tcPr>
            <w:tcW w:w="4320" w:type="dxa"/>
          </w:tcPr>
          <w:p w14:paraId="77C39D6D">
            <w:pPr>
              <w:spacing w:after="0" w:line="240" w:lineRule="auto"/>
            </w:pPr>
            <w:r>
              <w:t>ELECTRONICS</w:t>
            </w:r>
          </w:p>
        </w:tc>
      </w:tr>
      <w:tr w14:paraId="5133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D9EB2C">
            <w:pPr>
              <w:spacing w:after="0" w:line="240" w:lineRule="auto"/>
            </w:pPr>
            <w:r>
              <w:rPr>
                <w:b/>
              </w:rPr>
              <w:t>Qualification Title:</w:t>
            </w:r>
          </w:p>
        </w:tc>
        <w:tc>
          <w:tcPr>
            <w:tcW w:w="4320" w:type="dxa"/>
          </w:tcPr>
          <w:p w14:paraId="53A6C3DE">
            <w:pPr>
              <w:spacing w:after="0" w:line="240" w:lineRule="auto"/>
            </w:pPr>
            <w:r>
              <w:t>ELECTRONIC PRODUCTS ASSEMBLY AND SERVICING NC II</w:t>
            </w:r>
          </w:p>
        </w:tc>
      </w:tr>
      <w:tr w14:paraId="1E39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5DC08A">
            <w:pPr>
              <w:spacing w:after="0" w:line="240" w:lineRule="auto"/>
            </w:pPr>
            <w:r>
              <w:rPr>
                <w:b/>
              </w:rPr>
              <w:t>Unit of Competency:</w:t>
            </w:r>
          </w:p>
        </w:tc>
        <w:tc>
          <w:tcPr>
            <w:tcW w:w="4320" w:type="dxa"/>
          </w:tcPr>
          <w:p w14:paraId="24FF67F5">
            <w:pPr>
              <w:spacing w:after="0" w:line="240" w:lineRule="auto"/>
            </w:pPr>
            <w:r>
              <w:t>Assemble Electronic Products</w:t>
            </w:r>
          </w:p>
        </w:tc>
      </w:tr>
      <w:tr w14:paraId="1BA1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CF4B07">
            <w:pPr>
              <w:spacing w:after="0" w:line="240" w:lineRule="auto"/>
            </w:pPr>
            <w:r>
              <w:rPr>
                <w:b/>
              </w:rPr>
              <w:t>Module Title:</w:t>
            </w:r>
          </w:p>
        </w:tc>
        <w:tc>
          <w:tcPr>
            <w:tcW w:w="4320" w:type="dxa"/>
          </w:tcPr>
          <w:p w14:paraId="6F203FD5">
            <w:pPr>
              <w:spacing w:after="0" w:line="240" w:lineRule="auto"/>
            </w:pPr>
            <w:r>
              <w:t>Assembling Electronic Products</w:t>
            </w:r>
          </w:p>
        </w:tc>
      </w:tr>
    </w:tbl>
    <w:p w14:paraId="0EC66F07">
      <w:r>
        <w:br w:type="page"/>
      </w:r>
    </w:p>
    <w:p w14:paraId="45A7E8DD">
      <w:pPr>
        <w:pStyle w:val="2"/>
      </w:pPr>
      <w:bookmarkStart w:id="0" w:name="_GoBack"/>
      <w:r>
        <w:t>Table of Contents</w:t>
      </w:r>
    </w:p>
    <w:p w14:paraId="44900FB6">
      <w:r>
        <w:rPr>
          <w:b/>
        </w:rPr>
        <w:t>• Information Sheet 1.1</w:t>
      </w:r>
    </w:p>
    <w:p w14:paraId="2F2FFECF">
      <w:pPr>
        <w:ind w:left="432"/>
      </w:pPr>
      <w:r>
        <w:rPr>
          <w:i/>
        </w:rPr>
        <w:t>Electric History (Brief History of Electricity)</w:t>
      </w:r>
    </w:p>
    <w:p w14:paraId="7F0658E6">
      <w:pPr>
        <w:ind w:left="720"/>
      </w:pPr>
      <w:r>
        <w:t>- Electric History</w:t>
      </w:r>
    </w:p>
    <w:p w14:paraId="122822FC">
      <w:pPr>
        <w:ind w:left="720"/>
      </w:pPr>
      <w:r>
        <w:t>- Static Electricity</w:t>
      </w:r>
    </w:p>
    <w:p w14:paraId="5A412627">
      <w:pPr>
        <w:ind w:left="720"/>
      </w:pPr>
      <w:r>
        <w:t>- Atoms</w:t>
      </w:r>
    </w:p>
    <w:p w14:paraId="75EF5EC0">
      <w:pPr>
        <w:ind w:left="720"/>
      </w:pPr>
      <w:r>
        <w:t>- Sources of Electricity (Power Plants)</w:t>
      </w:r>
    </w:p>
    <w:p w14:paraId="27A3D22C">
      <w:pPr>
        <w:ind w:left="720"/>
      </w:pPr>
      <w:r>
        <w:t>- Self Check No. 1.1.1</w:t>
      </w:r>
    </w:p>
    <w:p w14:paraId="759FC03F">
      <w:pPr>
        <w:ind w:left="720"/>
      </w:pPr>
      <w:r>
        <w:t>- Homework No. 1.1.1</w:t>
      </w:r>
    </w:p>
    <w:p w14:paraId="5B825557">
      <w:pPr>
        <w:ind w:left="720"/>
      </w:pPr>
      <w:r>
        <w:t>- Task Sheet No. 1.1.1</w:t>
      </w:r>
    </w:p>
    <w:p w14:paraId="0CEED82C">
      <w:pPr>
        <w:ind w:left="720"/>
      </w:pPr>
      <w:r>
        <w:t>- Performance Criteria 1.1.1, Checklist 1.1.1</w:t>
      </w:r>
    </w:p>
    <w:p w14:paraId="1E24E19C">
      <w:r>
        <w:rPr>
          <w:b/>
        </w:rPr>
        <w:t>• Information Sheet 1.2</w:t>
      </w:r>
    </w:p>
    <w:p w14:paraId="79B4BC3A">
      <w:pPr>
        <w:ind w:left="432"/>
      </w:pPr>
      <w:r>
        <w:rPr>
          <w:i/>
        </w:rPr>
        <w:t>Resistors, Color Coding, Conversion, Tolerance, Circuits and Ohm's Law</w:t>
      </w:r>
    </w:p>
    <w:p w14:paraId="1ADDB91E">
      <w:pPr>
        <w:ind w:left="720"/>
      </w:pPr>
      <w:r>
        <w:t>- Electronic Components</w:t>
      </w:r>
    </w:p>
    <w:p w14:paraId="2D9EEF4E">
      <w:pPr>
        <w:ind w:left="720"/>
      </w:pPr>
      <w:r>
        <w:t>- Devices: Resistors</w:t>
      </w:r>
    </w:p>
    <w:p w14:paraId="2E262465">
      <w:pPr>
        <w:ind w:left="720"/>
      </w:pPr>
      <w:r>
        <w:t>- Resistor Color Coding</w:t>
      </w:r>
    </w:p>
    <w:p w14:paraId="69E28773">
      <w:pPr>
        <w:ind w:left="720"/>
      </w:pPr>
      <w:r>
        <w:t>- Reading Resistor Values</w:t>
      </w:r>
    </w:p>
    <w:p w14:paraId="3B133128">
      <w:pPr>
        <w:ind w:left="720"/>
      </w:pPr>
      <w:r>
        <w:t>- Conversion</w:t>
      </w:r>
    </w:p>
    <w:p w14:paraId="6278593A">
      <w:pPr>
        <w:ind w:left="720"/>
      </w:pPr>
      <w:r>
        <w:t>- Tolerance</w:t>
      </w:r>
    </w:p>
    <w:p w14:paraId="6758D06D">
      <w:pPr>
        <w:ind w:left="720"/>
      </w:pPr>
      <w:r>
        <w:t>- Ohm's Law</w:t>
      </w:r>
    </w:p>
    <w:p w14:paraId="0B054B1B">
      <w:pPr>
        <w:ind w:left="720"/>
      </w:pPr>
      <w:r>
        <w:t>- Types of Circuits</w:t>
      </w:r>
    </w:p>
    <w:p w14:paraId="738FBF7E">
      <w:pPr>
        <w:ind w:left="720"/>
      </w:pPr>
      <w:r>
        <w:t>- Self Check No. 1.2.1</w:t>
      </w:r>
    </w:p>
    <w:p w14:paraId="4495D321">
      <w:pPr>
        <w:ind w:left="720"/>
      </w:pPr>
      <w:r>
        <w:t>- Homework No. 1.2.1</w:t>
      </w:r>
    </w:p>
    <w:p w14:paraId="3F2C2086">
      <w:pPr>
        <w:ind w:left="720"/>
      </w:pPr>
      <w:r>
        <w:t>- Task Sheet No. 1.2.1</w:t>
      </w:r>
    </w:p>
    <w:p w14:paraId="48B32837">
      <w:pPr>
        <w:ind w:left="720"/>
      </w:pPr>
      <w:r>
        <w:t>- Performance Criteria 1.2.1, Checklist 1.2.1</w:t>
      </w:r>
    </w:p>
    <w:p w14:paraId="12B76E90">
      <w:r>
        <w:rPr>
          <w:b/>
        </w:rPr>
        <w:t>• Information Sheet 1.3</w:t>
      </w:r>
    </w:p>
    <w:p w14:paraId="303CA48E">
      <w:pPr>
        <w:ind w:left="432"/>
      </w:pPr>
      <w:r>
        <w:rPr>
          <w:i/>
        </w:rPr>
        <w:t>Capacitor and Inductor</w:t>
      </w:r>
    </w:p>
    <w:p w14:paraId="1204EA84">
      <w:pPr>
        <w:ind w:left="720"/>
      </w:pPr>
      <w:r>
        <w:t>- Capacitor</w:t>
      </w:r>
    </w:p>
    <w:p w14:paraId="2FE1A613">
      <w:pPr>
        <w:ind w:left="720"/>
      </w:pPr>
      <w:r>
        <w:t>- Inductor</w:t>
      </w:r>
    </w:p>
    <w:p w14:paraId="1F2441E4">
      <w:pPr>
        <w:ind w:left="720"/>
      </w:pPr>
      <w:r>
        <w:t>- Self Check No. 1.3.1</w:t>
      </w:r>
    </w:p>
    <w:p w14:paraId="7A5CC550">
      <w:pPr>
        <w:ind w:left="720"/>
      </w:pPr>
      <w:r>
        <w:t>- Homework No. 1.3.1</w:t>
      </w:r>
    </w:p>
    <w:p w14:paraId="07D435CC">
      <w:pPr>
        <w:ind w:left="720"/>
      </w:pPr>
      <w:r>
        <w:t>- Task Sheet No. 1.3.1</w:t>
      </w:r>
    </w:p>
    <w:p w14:paraId="1DF441A1">
      <w:pPr>
        <w:ind w:left="720"/>
      </w:pPr>
      <w:r>
        <w:t>- Performance Criteria 1.3.1, Checklist 1.3.1</w:t>
      </w:r>
    </w:p>
    <w:p w14:paraId="43A34FF0">
      <w:r>
        <w:rPr>
          <w:b/>
        </w:rPr>
        <w:t>• Information Sheet 1.4</w:t>
      </w:r>
    </w:p>
    <w:p w14:paraId="4DF70EC9">
      <w:pPr>
        <w:ind w:left="432"/>
      </w:pPr>
      <w:r>
        <w:rPr>
          <w:i/>
        </w:rPr>
        <w:t>Diodes and Transistors</w:t>
      </w:r>
    </w:p>
    <w:p w14:paraId="0709F43B">
      <w:pPr>
        <w:ind w:left="720"/>
      </w:pPr>
      <w:r>
        <w:t>- Diodes</w:t>
      </w:r>
    </w:p>
    <w:p w14:paraId="08D37986">
      <w:pPr>
        <w:ind w:left="720"/>
      </w:pPr>
      <w:r>
        <w:t>- Transistors</w:t>
      </w:r>
    </w:p>
    <w:p w14:paraId="5D544F26">
      <w:pPr>
        <w:ind w:left="720"/>
      </w:pPr>
      <w:r>
        <w:t>- Self Check No. 1.4.1</w:t>
      </w:r>
    </w:p>
    <w:p w14:paraId="36F582F0">
      <w:pPr>
        <w:ind w:left="720"/>
      </w:pPr>
      <w:r>
        <w:t>- Homework No. 1.4.1</w:t>
      </w:r>
    </w:p>
    <w:p w14:paraId="4B7EFB84">
      <w:pPr>
        <w:ind w:left="720"/>
      </w:pPr>
      <w:r>
        <w:t>- Task Sheet No. 1.4.1</w:t>
      </w:r>
    </w:p>
    <w:p w14:paraId="5EC885CF">
      <w:pPr>
        <w:ind w:left="720"/>
      </w:pPr>
      <w:r>
        <w:t>- Performance Criteria 1.4.1 &amp; 1.4.2, Checklist 1.4.1 &amp; 1.4.2</w:t>
      </w:r>
    </w:p>
    <w:p w14:paraId="27535B34">
      <w:r>
        <w:rPr>
          <w:b/>
        </w:rPr>
        <w:t>• Information Sheet 1.5</w:t>
      </w:r>
    </w:p>
    <w:p w14:paraId="676C1565">
      <w:pPr>
        <w:ind w:left="432"/>
      </w:pPr>
      <w:r>
        <w:rPr>
          <w:i/>
        </w:rPr>
        <w:t>Schematic Diagram, Pictorial Diagram, Block Diagram and PCB Making</w:t>
      </w:r>
    </w:p>
    <w:p w14:paraId="32A42E4E">
      <w:pPr>
        <w:ind w:left="720"/>
      </w:pPr>
      <w:r>
        <w:t>- Schematic Diagram, Pictorial Diagram</w:t>
      </w:r>
    </w:p>
    <w:p w14:paraId="441EF176">
      <w:pPr>
        <w:ind w:left="720"/>
      </w:pPr>
      <w:r>
        <w:t>- Schematic Diagram Flip-flop</w:t>
      </w:r>
    </w:p>
    <w:p w14:paraId="37370292">
      <w:pPr>
        <w:ind w:left="720"/>
      </w:pPr>
      <w:r>
        <w:t>- Schematic Diagram Power Supply</w:t>
      </w:r>
    </w:p>
    <w:p w14:paraId="0F998A1B">
      <w:pPr>
        <w:ind w:left="720"/>
      </w:pPr>
      <w:r>
        <w:t>- Printed Circuit Board Making</w:t>
      </w:r>
    </w:p>
    <w:p w14:paraId="345185F5">
      <w:pPr>
        <w:ind w:left="720"/>
      </w:pPr>
      <w:r>
        <w:t>- Self Check No. 1.5.1</w:t>
      </w:r>
    </w:p>
    <w:p w14:paraId="6DBAE1A4">
      <w:pPr>
        <w:ind w:left="720"/>
      </w:pPr>
      <w:r>
        <w:t>- Homework No. 1.5.1</w:t>
      </w:r>
    </w:p>
    <w:p w14:paraId="5684A428">
      <w:pPr>
        <w:ind w:left="720"/>
      </w:pPr>
      <w:r>
        <w:t>- Task Sheet No. 1.5.1</w:t>
      </w:r>
    </w:p>
    <w:p w14:paraId="259FD7BF">
      <w:pPr>
        <w:ind w:left="720"/>
      </w:pPr>
      <w:r>
        <w:t>- Performance Criteria 1.5.1 &amp; 1.5.2, Checklist 1.5.1 &amp; 1.5.2</w:t>
      </w:r>
    </w:p>
    <w:p w14:paraId="13AF82E2">
      <w:r>
        <w:rPr>
          <w:b/>
        </w:rPr>
        <w:t>• Information Sheet 1.6</w:t>
      </w:r>
    </w:p>
    <w:p w14:paraId="0E80F0A9">
      <w:pPr>
        <w:ind w:left="432"/>
      </w:pPr>
      <w:r>
        <w:rPr>
          <w:i/>
        </w:rPr>
        <w:t>Soldering and De-soldering, Terminating and Connecting, Troubleshooting Process</w:t>
      </w:r>
    </w:p>
    <w:p w14:paraId="0350E2C5">
      <w:pPr>
        <w:ind w:left="720"/>
      </w:pPr>
      <w:r>
        <w:t>- Soldering</w:t>
      </w:r>
    </w:p>
    <w:p w14:paraId="241588B0">
      <w:pPr>
        <w:ind w:left="720"/>
      </w:pPr>
      <w:r>
        <w:t>- What is Soldering and Desoldering</w:t>
      </w:r>
    </w:p>
    <w:p w14:paraId="31ABE804">
      <w:pPr>
        <w:ind w:left="720"/>
      </w:pPr>
      <w:r>
        <w:t>- Soldering and Desoldering Tools</w:t>
      </w:r>
    </w:p>
    <w:p w14:paraId="23DC7221">
      <w:pPr>
        <w:ind w:left="720"/>
      </w:pPr>
      <w:r>
        <w:t>- Soldering supplies and materials</w:t>
      </w:r>
    </w:p>
    <w:p w14:paraId="7EE39E28">
      <w:pPr>
        <w:ind w:left="720"/>
      </w:pPr>
      <w:r>
        <w:t>- SMD Soldering, Soldering Defects</w:t>
      </w:r>
    </w:p>
    <w:p w14:paraId="2AB6DF84">
      <w:pPr>
        <w:ind w:left="720"/>
      </w:pPr>
      <w:r>
        <w:t>- Job Sheet No. 1.6.1</w:t>
      </w:r>
    </w:p>
    <w:p w14:paraId="1B394ED9">
      <w:pPr>
        <w:ind w:left="720"/>
      </w:pPr>
      <w:r>
        <w:t>- Job Sheet No. 1.6.2</w:t>
      </w:r>
    </w:p>
    <w:p w14:paraId="1058A12E">
      <w:pPr>
        <w:ind w:left="720"/>
      </w:pPr>
      <w:r>
        <w:t>- Performance Criteria 1.6.1 &amp; 1.6.2, Checklist 1.6.1 &amp; 1.6.2</w:t>
      </w:r>
    </w:p>
    <w:bookmarkEnd w:id="0"/>
    <w:p w14:paraId="36995194">
      <w:r>
        <w:br w:type="page"/>
      </w:r>
    </w:p>
    <w:p w14:paraId="04BAAD85">
      <w:pPr>
        <w:pStyle w:val="2"/>
      </w:pPr>
      <w:r>
        <w:t>Module Introduction</w:t>
      </w:r>
    </w:p>
    <w:p w14:paraId="68504E69">
      <w:r>
        <w:t>Welcome to the module "Assembling Electronic Products".</w:t>
      </w:r>
    </w:p>
    <w:p w14:paraId="70524409">
      <w:r>
        <w:t>This module contains training materials and activities for you to complete.</w:t>
      </w:r>
    </w:p>
    <w:p w14:paraId="0E354A32">
      <w:r>
        <w:t>The unit of competency "Assemble Electronic Products" contains knowledge, skills, and attitudes required for ELECTRONIC PRODUCTS ASSEMBLY AND SERVICING NC II.</w:t>
      </w:r>
    </w:p>
    <w:p w14:paraId="4E562F66">
      <w:r>
        <w:t>You are required to go through a series of learning activities in order to complete each learning outcome of the module. In each learning outcome are Information Sheets, Self-Checks, Task Sheets, and Job Sheets. Follow and perform the activities on your own. If you have questions, do not hesitate to ask for assistance from your facilitator.</w:t>
      </w:r>
    </w:p>
    <w:p w14:paraId="1E56D11C">
      <w:pPr>
        <w:pStyle w:val="3"/>
      </w:pPr>
      <w:r>
        <w:t>Summary of Learning Outcomes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0FF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C49A01">
            <w:pPr>
              <w:spacing w:after="0" w:line="240" w:lineRule="auto"/>
            </w:pPr>
            <w:r>
              <w:rPr>
                <w:b/>
              </w:rPr>
              <w:t>No.</w:t>
            </w:r>
          </w:p>
        </w:tc>
        <w:tc>
          <w:tcPr>
            <w:tcW w:w="4320" w:type="dxa"/>
          </w:tcPr>
          <w:p w14:paraId="391326A2">
            <w:pPr>
              <w:spacing w:after="0" w:line="240" w:lineRule="auto"/>
            </w:pPr>
            <w:r>
              <w:rPr>
                <w:b/>
              </w:rPr>
              <w:t>Learning Outcomes</w:t>
            </w:r>
          </w:p>
        </w:tc>
      </w:tr>
      <w:tr w14:paraId="77BB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419B1F">
            <w:pPr>
              <w:spacing w:after="0" w:line="240" w:lineRule="auto"/>
            </w:pPr>
            <w:r>
              <w:t>LO1</w:t>
            </w:r>
          </w:p>
        </w:tc>
        <w:tc>
          <w:tcPr>
            <w:tcW w:w="4320" w:type="dxa"/>
          </w:tcPr>
          <w:p w14:paraId="391D7A51">
            <w:pPr>
              <w:spacing w:after="0" w:line="240" w:lineRule="auto"/>
            </w:pPr>
            <w:r>
              <w:t>Obtain/Interpret Work Instruction</w:t>
            </w:r>
          </w:p>
        </w:tc>
      </w:tr>
      <w:tr w14:paraId="6AD6D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8FD906">
            <w:pPr>
              <w:spacing w:after="0" w:line="240" w:lineRule="auto"/>
            </w:pPr>
            <w:r>
              <w:t>LO2</w:t>
            </w:r>
          </w:p>
        </w:tc>
        <w:tc>
          <w:tcPr>
            <w:tcW w:w="4320" w:type="dxa"/>
          </w:tcPr>
          <w:p w14:paraId="58801D89">
            <w:pPr>
              <w:spacing w:after="0" w:line="240" w:lineRule="auto"/>
            </w:pPr>
            <w:r>
              <w:t>Obtain Parts, Materials, Tools &amp; Equipment</w:t>
            </w:r>
          </w:p>
        </w:tc>
      </w:tr>
      <w:tr w14:paraId="4CE3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15D5F5">
            <w:pPr>
              <w:spacing w:after="0" w:line="240" w:lineRule="auto"/>
            </w:pPr>
            <w:r>
              <w:t>LO3</w:t>
            </w:r>
          </w:p>
        </w:tc>
        <w:tc>
          <w:tcPr>
            <w:tcW w:w="4320" w:type="dxa"/>
          </w:tcPr>
          <w:p w14:paraId="32D16AC7">
            <w:pPr>
              <w:spacing w:after="0" w:line="240" w:lineRule="auto"/>
            </w:pPr>
            <w:r>
              <w:t>Assemble Electronic Components</w:t>
            </w:r>
          </w:p>
        </w:tc>
      </w:tr>
      <w:tr w14:paraId="39EEE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7066F8">
            <w:pPr>
              <w:spacing w:after="0" w:line="240" w:lineRule="auto"/>
            </w:pPr>
            <w:r>
              <w:t>LO4</w:t>
            </w:r>
          </w:p>
        </w:tc>
        <w:tc>
          <w:tcPr>
            <w:tcW w:w="4320" w:type="dxa"/>
          </w:tcPr>
          <w:p w14:paraId="1F54F69C">
            <w:pPr>
              <w:spacing w:after="0" w:line="240" w:lineRule="auto"/>
            </w:pPr>
            <w:r>
              <w:t>Check Assembled Unit</w:t>
            </w:r>
          </w:p>
        </w:tc>
      </w:tr>
    </w:tbl>
    <w:p w14:paraId="0708B408">
      <w:pPr>
        <w:pStyle w:val="3"/>
      </w:pPr>
      <w:r>
        <w:t>Assessment Criteria</w:t>
      </w:r>
    </w:p>
    <w:p w14:paraId="2D0E29D7">
      <w:r>
        <w:t>After completing this module, you should be able to:</w:t>
      </w:r>
    </w:p>
    <w:p w14:paraId="48CD3A94">
      <w:pPr>
        <w:pStyle w:val="23"/>
      </w:pPr>
      <w:r>
        <w:t>Interpret work instruction with circuit diagrams (Schematic Diagram, Block Diagram, Pictorial Diagram)</w:t>
      </w:r>
    </w:p>
    <w:p w14:paraId="220B393C">
      <w:pPr>
        <w:pStyle w:val="23"/>
      </w:pPr>
      <w:r>
        <w:t>Identify, select and use required tools/equipment</w:t>
      </w:r>
    </w:p>
    <w:p w14:paraId="63C83F87">
      <w:pPr>
        <w:pStyle w:val="23"/>
      </w:pPr>
      <w:r>
        <w:t>Observe correct procedures</w:t>
      </w:r>
    </w:p>
    <w:p w14:paraId="00744CFD">
      <w:pPr>
        <w:pStyle w:val="23"/>
      </w:pPr>
      <w:r>
        <w:t>Observe/practice adherence to OHS requirements</w:t>
      </w:r>
    </w:p>
    <w:p w14:paraId="77EA9215">
      <w:pPr>
        <w:pStyle w:val="23"/>
      </w:pPr>
      <w:r>
        <w:t>Communicate effectively and apply teamwork</w:t>
      </w:r>
    </w:p>
    <w:p w14:paraId="0F86CB04">
      <w:pPr>
        <w:pStyle w:val="23"/>
      </w:pPr>
      <w:r>
        <w:t>Test assembled electronic circuits</w:t>
      </w:r>
    </w:p>
    <w:p w14:paraId="0AE2C02D">
      <w:pPr>
        <w:pStyle w:val="23"/>
      </w:pPr>
      <w:r>
        <w:t>Identify proper electronic components and devices</w:t>
      </w:r>
    </w:p>
    <w:p w14:paraId="0B31E1E2">
      <w:r>
        <w:br w:type="page"/>
      </w:r>
    </w:p>
    <w:p w14:paraId="293E88B3">
      <w:pPr>
        <w:pStyle w:val="2"/>
      </w:pPr>
      <w:r>
        <w:t>Information Sheet 1.1: Electric History</w:t>
      </w:r>
    </w:p>
    <w:p w14:paraId="69DE05BA">
      <w:pPr>
        <w:pStyle w:val="3"/>
      </w:pPr>
      <w:r>
        <w:t>Brief History of Electricity</w:t>
      </w:r>
    </w:p>
    <w:p w14:paraId="3345D976">
      <w:pPr>
        <w:pStyle w:val="4"/>
      </w:pPr>
      <w:r>
        <w:t>Who Invented Electricity?</w:t>
      </w:r>
    </w:p>
    <w:p w14:paraId="54F28804">
      <w:r>
        <w:t>Electricity is a form of energy and it occurs in nature, so it was not "invented." As to who discovered it, many misconceptions abound. Some give credit to Benjamin Franklin for discovering electricity, but his experiments only helped establish the connection between lightning and electricity, nothing more.</w:t>
      </w:r>
    </w:p>
    <w:p w14:paraId="43EF5E80">
      <w:r>
        <w:t>The truth about the discovery of electricity is a bit more complex than a man flying his kite. It actually goes back more than two thousand years.</w:t>
      </w:r>
    </w:p>
    <w:p w14:paraId="284D1443">
      <w:pPr>
        <w:pStyle w:val="4"/>
      </w:pPr>
      <w:r>
        <w:t>Timeline of Electrical Discovery</w:t>
      </w:r>
    </w:p>
    <w:p w14:paraId="542274D4">
      <w:r>
        <w:rPr>
          <w:b/>
        </w:rPr>
        <w:t>1. Ancient Greeks (Around 600 BC)</w:t>
      </w:r>
    </w:p>
    <w:p w14:paraId="7CE0B9B6">
      <w:r>
        <w:t xml:space="preserve">In about 600 BC, the Ancient Greeks discovered that rubbing fur on amber (fossilized tree resin) caused an attraction between the two – and so what the Greeks discovered was actually </w:t>
      </w:r>
      <w:r>
        <w:rPr>
          <w:b/>
        </w:rPr>
        <w:t>static electricity</w:t>
      </w:r>
      <w:r>
        <w:t>.</w:t>
      </w:r>
    </w:p>
    <w:p w14:paraId="31266FB8">
      <w:r>
        <w:rPr>
          <w:b/>
        </w:rPr>
        <w:t>2. William Gilbert (1600s)</w:t>
      </w:r>
    </w:p>
    <w:p w14:paraId="731258CF">
      <w:r>
        <w:t>English scientist, William Gilbert coined the term "electricus" (Greek word for amber) to describe the force created when objects are rubbed together and further studied electricity and magnetism.</w:t>
      </w:r>
    </w:p>
    <w:p w14:paraId="11D5A319">
      <w:r>
        <w:rPr>
          <w:b/>
        </w:rPr>
        <w:t>3. Thomas Browne (1640s)</w:t>
      </w:r>
    </w:p>
    <w:p w14:paraId="07F9DF0F">
      <w:r>
        <w:t xml:space="preserve">Englishman, Thomas Browne wrote books about electricity and to further our study he created the word </w:t>
      </w:r>
      <w:r>
        <w:rPr>
          <w:b/>
        </w:rPr>
        <w:t>"electricity"</w:t>
      </w:r>
      <w:r>
        <w:t>.</w:t>
      </w:r>
    </w:p>
    <w:p w14:paraId="35E1DA60">
      <w:r>
        <w:rPr>
          <w:b/>
        </w:rPr>
        <w:t>4. Benjamin Franklin (1752)</w:t>
      </w:r>
    </w:p>
    <w:p w14:paraId="7E5BC8A7">
      <w:r>
        <w:t>Benjamin Franklin is believed to have experimented and defined electricity, as well as invented the lightning rod. He is said to have tied a key onto a kite string during a thunderstorm, and proved that static electricity and lightning were the same.</w:t>
      </w:r>
    </w:p>
    <w:p w14:paraId="58AC0EFA">
      <w:r>
        <w:rPr>
          <w:b/>
        </w:rPr>
        <w:t>5. Alessandro Volta (1792)</w:t>
      </w:r>
    </w:p>
    <w:p w14:paraId="32D49DA7">
      <w:r>
        <w:t xml:space="preserve">An Italian physicist, Alessandro Volta invented the first </w:t>
      </w:r>
      <w:r>
        <w:rPr>
          <w:b/>
        </w:rPr>
        <w:t>electric battery</w:t>
      </w:r>
      <w:r>
        <w:t>. Volta discovered that particular chemical reactions could produce electricity, and in 1800 he constructed the Voltaic Pile (an early electric battery) that produced a steady electric current.</w:t>
      </w:r>
    </w:p>
    <w:p w14:paraId="6BA46693">
      <w:r>
        <w:rPr>
          <w:b/>
        </w:rPr>
        <w:t>6. Michael Faraday (1821)</w:t>
      </w:r>
    </w:p>
    <w:p w14:paraId="24132EA9">
      <w:r>
        <w:t xml:space="preserve">A British scientist, Michael Faraday was a pioneer in the field of electromagnetism, which led to the discovery of the </w:t>
      </w:r>
      <w:r>
        <w:rPr>
          <w:b/>
        </w:rPr>
        <w:t>electric motor and electric generator</w:t>
      </w:r>
      <w:r>
        <w:t>. He built two devices to produce what he called electromagnetic rotation.</w:t>
      </w:r>
    </w:p>
    <w:p w14:paraId="2274EB78">
      <w:r>
        <w:rPr>
          <w:b/>
        </w:rPr>
        <w:t>7. Thomas Edison (1847-1931)</w:t>
      </w:r>
    </w:p>
    <w:p w14:paraId="5F824071">
      <w:r>
        <w:t xml:space="preserve">American inventor Thomas Edison purchased Henry Woodward's patent and began to work on improving the idea. This became the first incandescent </w:t>
      </w:r>
      <w:r>
        <w:rPr>
          <w:b/>
        </w:rPr>
        <w:t>light bulb</w:t>
      </w:r>
      <w:r>
        <w:t>.</w:t>
      </w:r>
    </w:p>
    <w:p w14:paraId="23B7F4C4">
      <w:r>
        <w:rPr>
          <w:b/>
        </w:rPr>
        <w:t>8. Nikola Tesla (1856-1943)</w:t>
      </w:r>
    </w:p>
    <w:p w14:paraId="4697C49A">
      <w:r>
        <w:t xml:space="preserve">A Serbian inventor named Nikola Tesla invented the first electric </w:t>
      </w:r>
      <w:r>
        <w:rPr>
          <w:b/>
        </w:rPr>
        <w:t>motor</w:t>
      </w:r>
      <w:r>
        <w:t xml:space="preserve"> by reversing the flow of electricity on Thomas Edison's generator.</w:t>
      </w:r>
    </w:p>
    <w:p w14:paraId="0BBB881E">
      <w:r>
        <w:rPr>
          <w:b/>
        </w:rPr>
        <w:t>9. Sir Adam Beck (1857-1925)</w:t>
      </w:r>
    </w:p>
    <w:p w14:paraId="47BD847C">
      <w:r>
        <w:t xml:space="preserve">In the early 1900s, manufacturer and politician Sir Adam Beck worked to create the Hydro-Electric Power Commission in 1910, earning the nickname </w:t>
      </w:r>
      <w:r>
        <w:rPr>
          <w:b/>
        </w:rPr>
        <w:t>The Hydro Knight</w:t>
      </w:r>
      <w:r>
        <w:t>.</w:t>
      </w:r>
    </w:p>
    <w:p w14:paraId="002BDE28">
      <w:r>
        <w:br w:type="page"/>
      </w:r>
    </w:p>
    <w:p w14:paraId="25F0F1EB">
      <w:pPr>
        <w:pStyle w:val="3"/>
      </w:pPr>
      <w:r>
        <w:t>Static Electricity</w:t>
      </w:r>
    </w:p>
    <w:p w14:paraId="6E6E7D98">
      <w:r>
        <w:t xml:space="preserve">The word </w:t>
      </w:r>
      <w:r>
        <w:rPr>
          <w:b/>
        </w:rPr>
        <w:t>electricity comes from Greek word electron, which means amber</w:t>
      </w:r>
      <w:r>
        <w:t xml:space="preserve">. Amber is petrified tree resin, and the ancients knew that when you rub an amber rod with a piece of cloth, the amber attracts small pieces of leaves or dust. This amber effect is due to </w:t>
      </w:r>
      <w:r>
        <w:rPr>
          <w:b/>
        </w:rPr>
        <w:t>static electricity</w:t>
      </w:r>
      <w:r>
        <w:t>.</w:t>
      </w:r>
    </w:p>
    <w:p w14:paraId="6B79C18B">
      <w:r>
        <w:t xml:space="preserve">The rule is that: </w:t>
      </w:r>
      <w:r>
        <w:rPr>
          <w:b/>
          <w:i/>
        </w:rPr>
        <w:t>unlike charges attract; like charges repel.</w:t>
      </w:r>
    </w:p>
    <w:p w14:paraId="385C9CF2">
      <w:pPr>
        <w:pStyle w:val="3"/>
      </w:pPr>
      <w:r>
        <w:t>Sources of Electricity (Power Plants)</w:t>
      </w:r>
    </w:p>
    <w:p w14:paraId="6819DDC0">
      <w:r>
        <w:t xml:space="preserve">A </w:t>
      </w:r>
      <w:r>
        <w:rPr>
          <w:b/>
        </w:rPr>
        <w:t>power plant</w:t>
      </w:r>
      <w:r>
        <w:t xml:space="preserve"> is a facility for the generation of electric power.</w:t>
      </w:r>
    </w:p>
    <w:p w14:paraId="01735605">
      <w:r>
        <w:rPr>
          <w:b/>
        </w:rPr>
        <w:t xml:space="preserve">Fossil-fuel Power Plants: </w:t>
      </w:r>
      <w:r>
        <w:t>About 68% of all the electricity used in the world is produced by steam turbines. Steam-electric plants burn coal, petroleum, natural gas, or other fuels.</w:t>
      </w:r>
    </w:p>
    <w:p w14:paraId="7D535A51">
      <w:r>
        <w:rPr>
          <w:b/>
        </w:rPr>
        <w:t xml:space="preserve">Nuclear Power Plants: </w:t>
      </w:r>
      <w:r>
        <w:t>About 13% of the world's electricity is generated by nuclear energy. Nuclear-powered plants use a nuclear reactor.</w:t>
      </w:r>
    </w:p>
    <w:p w14:paraId="15680786">
      <w:r>
        <w:rPr>
          <w:b/>
        </w:rPr>
        <w:t xml:space="preserve">Hydroelectric Power Plants: </w:t>
      </w:r>
      <w:r>
        <w:t>Hydroelectric power plants generally produce about 18% of the world's electricity. Hydroelectric dams impound a river, creating an artificial lake.</w:t>
      </w:r>
    </w:p>
    <w:p w14:paraId="5FCF5221">
      <w:r>
        <w:rPr>
          <w:b/>
        </w:rPr>
        <w:t xml:space="preserve">Geothermal Dry Steam Power Plants: </w:t>
      </w:r>
      <w:r>
        <w:t>This type uses water that is extracted from underground reservoirs in its gaseous form (water-vapor). Requires steam of at least 150°C (300°F).</w:t>
      </w:r>
    </w:p>
    <w:p w14:paraId="46757C44">
      <w:r>
        <w:rPr>
          <w:b/>
        </w:rPr>
        <w:t xml:space="preserve">Geothermal Flash Steam Power Plants: </w:t>
      </w:r>
      <w:r>
        <w:t>Uses water at temperatures of at least 182°C (360°F). Flash steam is today's most common power plant type.</w:t>
      </w:r>
    </w:p>
    <w:p w14:paraId="1C3F152F">
      <w:r>
        <w:rPr>
          <w:b/>
        </w:rPr>
        <w:t xml:space="preserve">Geothermal Binary Cycle Power Plants: </w:t>
      </w:r>
      <w:r>
        <w:t>Has one major advantage: The water-temperature can be as low as 57°C (135°F).</w:t>
      </w:r>
    </w:p>
    <w:p w14:paraId="15BA424A">
      <w:r>
        <w:rPr>
          <w:b/>
        </w:rPr>
        <w:t xml:space="preserve">Solar Power: </w:t>
      </w:r>
      <w:r>
        <w:t>Derived from the energy of the sun. Photovoltaic conversion generates electric power directly from the light of the sun.</w:t>
      </w:r>
    </w:p>
    <w:p w14:paraId="30FF1B7B">
      <w:r>
        <w:rPr>
          <w:b/>
        </w:rPr>
        <w:t xml:space="preserve">Wind Power: </w:t>
      </w:r>
      <w:r>
        <w:t>Derived from the conversion of the energy contained in wind into power. A wind turbine is similar to a typical wind mill.</w:t>
      </w:r>
    </w:p>
    <w:p w14:paraId="1EB90845">
      <w:r>
        <w:rPr>
          <w:b/>
        </w:rPr>
        <w:t xml:space="preserve">Biomass: </w:t>
      </w:r>
      <w:r>
        <w:t>Includes wood, municipal solid waste (garbage), and agricultural waste such as corn cobs and wheat straw.</w:t>
      </w:r>
    </w:p>
    <w:p w14:paraId="7E9AAFC2">
      <w:r>
        <w:br w:type="page"/>
      </w:r>
    </w:p>
    <w:p w14:paraId="1735C6CA">
      <w:pPr>
        <w:pStyle w:val="2"/>
      </w:pPr>
      <w:r>
        <w:t>Information Sheet 1.2: Electronic Components</w:t>
      </w:r>
    </w:p>
    <w:p w14:paraId="5D765CB6">
      <w:pPr>
        <w:pStyle w:val="3"/>
      </w:pPr>
      <w:r>
        <w:t>DEVICES: RESISTORS</w:t>
      </w:r>
    </w:p>
    <w:p w14:paraId="0F249860">
      <w:r>
        <w:t xml:space="preserve">A </w:t>
      </w:r>
      <w:r>
        <w:rPr>
          <w:b/>
        </w:rPr>
        <w:t>resistor</w:t>
      </w:r>
      <w:r>
        <w:t xml:space="preserve"> is an electronic device that limits or opposes the amount of current in a circuit. A resistor has two terminals across which electricity must pass, and is designed to drop the voltage of the current as it flows from one terminal to the next.</w:t>
      </w:r>
    </w:p>
    <w:p w14:paraId="7D749948">
      <w:r>
        <w:t>Every resistor falls into one of two categories:</w:t>
      </w:r>
    </w:p>
    <w:p w14:paraId="2CB8B83B">
      <w:r>
        <w:rPr>
          <w:b/>
        </w:rPr>
        <w:t>1. Fixed resistor</w:t>
      </w:r>
      <w:r>
        <w:t xml:space="preserve"> - has a predetermined amount of resistance to current</w:t>
      </w:r>
    </w:p>
    <w:p w14:paraId="48FE5F8D">
      <w:r>
        <w:rPr>
          <w:b/>
        </w:rPr>
        <w:t>2. Variable resistor</w:t>
      </w:r>
      <w:r>
        <w:t xml:space="preserve"> - can be adjusted to give different levels of resistance. Examples are carbon composition and wirewound resistors. Variable resistors are also called </w:t>
      </w:r>
      <w:r>
        <w:rPr>
          <w:i/>
        </w:rPr>
        <w:t>potentiometers</w:t>
      </w:r>
      <w:r>
        <w:t>.</w:t>
      </w:r>
    </w:p>
    <w:p w14:paraId="3AA019DD">
      <w:pPr>
        <w:pStyle w:val="3"/>
      </w:pPr>
      <w:r>
        <w:t>Resistor Color Coding</w:t>
      </w:r>
    </w:p>
    <w:p w14:paraId="0E854731">
      <w:r>
        <w:t>Resistors use colored bands to indicate their resistance value and tolerance.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B16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9F7301">
            <w:pPr>
              <w:spacing w:after="0" w:line="240" w:lineRule="auto"/>
            </w:pPr>
            <w:r>
              <w:rPr>
                <w:b/>
              </w:rPr>
              <w:t>Band Color</w:t>
            </w:r>
          </w:p>
        </w:tc>
        <w:tc>
          <w:tcPr>
            <w:tcW w:w="2160" w:type="dxa"/>
          </w:tcPr>
          <w:p w14:paraId="6190B569">
            <w:pPr>
              <w:spacing w:after="0" w:line="240" w:lineRule="auto"/>
            </w:pPr>
            <w:r>
              <w:rPr>
                <w:b/>
              </w:rPr>
              <w:t>Digit</w:t>
            </w:r>
          </w:p>
        </w:tc>
        <w:tc>
          <w:tcPr>
            <w:tcW w:w="2160" w:type="dxa"/>
          </w:tcPr>
          <w:p w14:paraId="6362DC58">
            <w:pPr>
              <w:spacing w:after="0" w:line="240" w:lineRule="auto"/>
            </w:pPr>
            <w:r>
              <w:rPr>
                <w:b/>
              </w:rPr>
              <w:t>Multiplier</w:t>
            </w:r>
          </w:p>
        </w:tc>
        <w:tc>
          <w:tcPr>
            <w:tcW w:w="2160" w:type="dxa"/>
          </w:tcPr>
          <w:p w14:paraId="26DCE237">
            <w:pPr>
              <w:spacing w:after="0" w:line="240" w:lineRule="auto"/>
            </w:pPr>
            <w:r>
              <w:rPr>
                <w:b/>
              </w:rPr>
              <w:t>Tolerance</w:t>
            </w:r>
          </w:p>
        </w:tc>
      </w:tr>
      <w:tr w14:paraId="50672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41C90F">
            <w:pPr>
              <w:spacing w:after="0" w:line="240" w:lineRule="auto"/>
            </w:pPr>
            <w:r>
              <w:t>Black</w:t>
            </w:r>
          </w:p>
        </w:tc>
        <w:tc>
          <w:tcPr>
            <w:tcW w:w="2160" w:type="dxa"/>
          </w:tcPr>
          <w:p w14:paraId="63275F5E">
            <w:pPr>
              <w:spacing w:after="0" w:line="240" w:lineRule="auto"/>
            </w:pPr>
            <w:r>
              <w:t>0</w:t>
            </w:r>
          </w:p>
        </w:tc>
        <w:tc>
          <w:tcPr>
            <w:tcW w:w="2160" w:type="dxa"/>
          </w:tcPr>
          <w:p w14:paraId="3EF260E4">
            <w:pPr>
              <w:spacing w:after="0" w:line="240" w:lineRule="auto"/>
            </w:pPr>
            <w:r>
              <w:t>1</w:t>
            </w:r>
          </w:p>
        </w:tc>
        <w:tc>
          <w:tcPr>
            <w:tcW w:w="2160" w:type="dxa"/>
          </w:tcPr>
          <w:p w14:paraId="612E894A">
            <w:pPr>
              <w:spacing w:after="0" w:line="240" w:lineRule="auto"/>
            </w:pPr>
            <w:r>
              <w:t>-</w:t>
            </w:r>
          </w:p>
        </w:tc>
      </w:tr>
      <w:tr w14:paraId="201F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238AA2">
            <w:pPr>
              <w:spacing w:after="0" w:line="240" w:lineRule="auto"/>
            </w:pPr>
            <w:r>
              <w:t>Brown</w:t>
            </w:r>
          </w:p>
        </w:tc>
        <w:tc>
          <w:tcPr>
            <w:tcW w:w="2160" w:type="dxa"/>
          </w:tcPr>
          <w:p w14:paraId="0C3BD45F">
            <w:pPr>
              <w:spacing w:after="0" w:line="240" w:lineRule="auto"/>
            </w:pPr>
            <w:r>
              <w:t>1</w:t>
            </w:r>
          </w:p>
        </w:tc>
        <w:tc>
          <w:tcPr>
            <w:tcW w:w="2160" w:type="dxa"/>
          </w:tcPr>
          <w:p w14:paraId="41DA3CF4">
            <w:pPr>
              <w:spacing w:after="0" w:line="240" w:lineRule="auto"/>
            </w:pPr>
            <w:r>
              <w:t>10</w:t>
            </w:r>
          </w:p>
        </w:tc>
        <w:tc>
          <w:tcPr>
            <w:tcW w:w="2160" w:type="dxa"/>
          </w:tcPr>
          <w:p w14:paraId="50D03EA3">
            <w:pPr>
              <w:spacing w:after="0" w:line="240" w:lineRule="auto"/>
            </w:pPr>
            <w:r>
              <w:t>±1%</w:t>
            </w:r>
          </w:p>
        </w:tc>
      </w:tr>
      <w:tr w14:paraId="18FD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D22922">
            <w:pPr>
              <w:spacing w:after="0" w:line="240" w:lineRule="auto"/>
            </w:pPr>
            <w:r>
              <w:t>Red</w:t>
            </w:r>
          </w:p>
        </w:tc>
        <w:tc>
          <w:tcPr>
            <w:tcW w:w="2160" w:type="dxa"/>
          </w:tcPr>
          <w:p w14:paraId="4C7E15F8">
            <w:pPr>
              <w:spacing w:after="0" w:line="240" w:lineRule="auto"/>
            </w:pPr>
            <w:r>
              <w:t>2</w:t>
            </w:r>
          </w:p>
        </w:tc>
        <w:tc>
          <w:tcPr>
            <w:tcW w:w="2160" w:type="dxa"/>
          </w:tcPr>
          <w:p w14:paraId="5F1F3779">
            <w:pPr>
              <w:spacing w:after="0" w:line="240" w:lineRule="auto"/>
            </w:pPr>
            <w:r>
              <w:t>100</w:t>
            </w:r>
          </w:p>
        </w:tc>
        <w:tc>
          <w:tcPr>
            <w:tcW w:w="2160" w:type="dxa"/>
          </w:tcPr>
          <w:p w14:paraId="60DE254A">
            <w:pPr>
              <w:spacing w:after="0" w:line="240" w:lineRule="auto"/>
            </w:pPr>
            <w:r>
              <w:t>±2%</w:t>
            </w:r>
          </w:p>
        </w:tc>
      </w:tr>
      <w:tr w14:paraId="0658C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605EEB">
            <w:pPr>
              <w:spacing w:after="0" w:line="240" w:lineRule="auto"/>
            </w:pPr>
            <w:r>
              <w:t>Orange</w:t>
            </w:r>
          </w:p>
        </w:tc>
        <w:tc>
          <w:tcPr>
            <w:tcW w:w="2160" w:type="dxa"/>
          </w:tcPr>
          <w:p w14:paraId="573693BC">
            <w:pPr>
              <w:spacing w:after="0" w:line="240" w:lineRule="auto"/>
            </w:pPr>
            <w:r>
              <w:t>3</w:t>
            </w:r>
          </w:p>
        </w:tc>
        <w:tc>
          <w:tcPr>
            <w:tcW w:w="2160" w:type="dxa"/>
          </w:tcPr>
          <w:p w14:paraId="72773F48">
            <w:pPr>
              <w:spacing w:after="0" w:line="240" w:lineRule="auto"/>
            </w:pPr>
            <w:r>
              <w:t>1,000</w:t>
            </w:r>
          </w:p>
        </w:tc>
        <w:tc>
          <w:tcPr>
            <w:tcW w:w="2160" w:type="dxa"/>
          </w:tcPr>
          <w:p w14:paraId="4C0B32A1">
            <w:pPr>
              <w:spacing w:after="0" w:line="240" w:lineRule="auto"/>
            </w:pPr>
            <w:r>
              <w:t>-</w:t>
            </w:r>
          </w:p>
        </w:tc>
      </w:tr>
      <w:tr w14:paraId="0690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CB1066">
            <w:pPr>
              <w:spacing w:after="0" w:line="240" w:lineRule="auto"/>
            </w:pPr>
            <w:r>
              <w:t>Yellow</w:t>
            </w:r>
          </w:p>
        </w:tc>
        <w:tc>
          <w:tcPr>
            <w:tcW w:w="2160" w:type="dxa"/>
          </w:tcPr>
          <w:p w14:paraId="03774FF2">
            <w:pPr>
              <w:spacing w:after="0" w:line="240" w:lineRule="auto"/>
            </w:pPr>
            <w:r>
              <w:t>4</w:t>
            </w:r>
          </w:p>
        </w:tc>
        <w:tc>
          <w:tcPr>
            <w:tcW w:w="2160" w:type="dxa"/>
          </w:tcPr>
          <w:p w14:paraId="29B39AE6">
            <w:pPr>
              <w:spacing w:after="0" w:line="240" w:lineRule="auto"/>
            </w:pPr>
            <w:r>
              <w:t>10,000</w:t>
            </w:r>
          </w:p>
        </w:tc>
        <w:tc>
          <w:tcPr>
            <w:tcW w:w="2160" w:type="dxa"/>
          </w:tcPr>
          <w:p w14:paraId="50C0DFE7">
            <w:pPr>
              <w:spacing w:after="0" w:line="240" w:lineRule="auto"/>
            </w:pPr>
            <w:r>
              <w:t>-</w:t>
            </w:r>
          </w:p>
        </w:tc>
      </w:tr>
      <w:tr w14:paraId="43F0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F29907">
            <w:pPr>
              <w:spacing w:after="0" w:line="240" w:lineRule="auto"/>
            </w:pPr>
            <w:r>
              <w:t>Green</w:t>
            </w:r>
          </w:p>
        </w:tc>
        <w:tc>
          <w:tcPr>
            <w:tcW w:w="2160" w:type="dxa"/>
          </w:tcPr>
          <w:p w14:paraId="22E9F493">
            <w:pPr>
              <w:spacing w:after="0" w:line="240" w:lineRule="auto"/>
            </w:pPr>
            <w:r>
              <w:t>5</w:t>
            </w:r>
          </w:p>
        </w:tc>
        <w:tc>
          <w:tcPr>
            <w:tcW w:w="2160" w:type="dxa"/>
          </w:tcPr>
          <w:p w14:paraId="39274AE9">
            <w:pPr>
              <w:spacing w:after="0" w:line="240" w:lineRule="auto"/>
            </w:pPr>
            <w:r>
              <w:t>100,000</w:t>
            </w:r>
          </w:p>
        </w:tc>
        <w:tc>
          <w:tcPr>
            <w:tcW w:w="2160" w:type="dxa"/>
          </w:tcPr>
          <w:p w14:paraId="4B4EAEC9">
            <w:pPr>
              <w:spacing w:after="0" w:line="240" w:lineRule="auto"/>
            </w:pPr>
            <w:r>
              <w:t>±0.5%</w:t>
            </w:r>
          </w:p>
        </w:tc>
      </w:tr>
      <w:tr w14:paraId="2158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47ABC0">
            <w:pPr>
              <w:spacing w:after="0" w:line="240" w:lineRule="auto"/>
            </w:pPr>
            <w:r>
              <w:t>Blue</w:t>
            </w:r>
          </w:p>
        </w:tc>
        <w:tc>
          <w:tcPr>
            <w:tcW w:w="2160" w:type="dxa"/>
          </w:tcPr>
          <w:p w14:paraId="05D6BF5A">
            <w:pPr>
              <w:spacing w:after="0" w:line="240" w:lineRule="auto"/>
            </w:pPr>
            <w:r>
              <w:t>6</w:t>
            </w:r>
          </w:p>
        </w:tc>
        <w:tc>
          <w:tcPr>
            <w:tcW w:w="2160" w:type="dxa"/>
          </w:tcPr>
          <w:p w14:paraId="1E3B633E">
            <w:pPr>
              <w:spacing w:after="0" w:line="240" w:lineRule="auto"/>
            </w:pPr>
            <w:r>
              <w:t>1,000,000</w:t>
            </w:r>
          </w:p>
        </w:tc>
        <w:tc>
          <w:tcPr>
            <w:tcW w:w="2160" w:type="dxa"/>
          </w:tcPr>
          <w:p w14:paraId="3B230B97">
            <w:pPr>
              <w:spacing w:after="0" w:line="240" w:lineRule="auto"/>
            </w:pPr>
            <w:r>
              <w:t>±0.25%</w:t>
            </w:r>
          </w:p>
        </w:tc>
      </w:tr>
      <w:tr w14:paraId="6BA3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C11D82">
            <w:pPr>
              <w:spacing w:after="0" w:line="240" w:lineRule="auto"/>
            </w:pPr>
            <w:r>
              <w:t>Violet</w:t>
            </w:r>
          </w:p>
        </w:tc>
        <w:tc>
          <w:tcPr>
            <w:tcW w:w="2160" w:type="dxa"/>
          </w:tcPr>
          <w:p w14:paraId="249B18B3">
            <w:pPr>
              <w:spacing w:after="0" w:line="240" w:lineRule="auto"/>
            </w:pPr>
            <w:r>
              <w:t>7</w:t>
            </w:r>
          </w:p>
        </w:tc>
        <w:tc>
          <w:tcPr>
            <w:tcW w:w="2160" w:type="dxa"/>
          </w:tcPr>
          <w:p w14:paraId="4F73E5B2">
            <w:pPr>
              <w:spacing w:after="0" w:line="240" w:lineRule="auto"/>
            </w:pPr>
            <w:r>
              <w:t>10,000,000</w:t>
            </w:r>
          </w:p>
        </w:tc>
        <w:tc>
          <w:tcPr>
            <w:tcW w:w="2160" w:type="dxa"/>
          </w:tcPr>
          <w:p w14:paraId="13466573">
            <w:pPr>
              <w:spacing w:after="0" w:line="240" w:lineRule="auto"/>
            </w:pPr>
            <w:r>
              <w:t>±0.1%</w:t>
            </w:r>
          </w:p>
        </w:tc>
      </w:tr>
      <w:tr w14:paraId="1F87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B722CD">
            <w:pPr>
              <w:spacing w:after="0" w:line="240" w:lineRule="auto"/>
            </w:pPr>
            <w:r>
              <w:t>Grey</w:t>
            </w:r>
          </w:p>
        </w:tc>
        <w:tc>
          <w:tcPr>
            <w:tcW w:w="2160" w:type="dxa"/>
          </w:tcPr>
          <w:p w14:paraId="0D2D5E1B">
            <w:pPr>
              <w:spacing w:after="0" w:line="240" w:lineRule="auto"/>
            </w:pPr>
            <w:r>
              <w:t>8</w:t>
            </w:r>
          </w:p>
        </w:tc>
        <w:tc>
          <w:tcPr>
            <w:tcW w:w="2160" w:type="dxa"/>
          </w:tcPr>
          <w:p w14:paraId="52E20BB3">
            <w:pPr>
              <w:spacing w:after="0" w:line="240" w:lineRule="auto"/>
            </w:pPr>
            <w:r>
              <w:t>100,000,000</w:t>
            </w:r>
          </w:p>
        </w:tc>
        <w:tc>
          <w:tcPr>
            <w:tcW w:w="2160" w:type="dxa"/>
          </w:tcPr>
          <w:p w14:paraId="49EBADA3">
            <w:pPr>
              <w:spacing w:after="0" w:line="240" w:lineRule="auto"/>
            </w:pPr>
            <w:r>
              <w:t>±0.05%</w:t>
            </w:r>
          </w:p>
        </w:tc>
      </w:tr>
      <w:tr w14:paraId="4431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24A5AA">
            <w:pPr>
              <w:spacing w:after="0" w:line="240" w:lineRule="auto"/>
            </w:pPr>
            <w:r>
              <w:t>White</w:t>
            </w:r>
          </w:p>
        </w:tc>
        <w:tc>
          <w:tcPr>
            <w:tcW w:w="2160" w:type="dxa"/>
          </w:tcPr>
          <w:p w14:paraId="4AC0F799">
            <w:pPr>
              <w:spacing w:after="0" w:line="240" w:lineRule="auto"/>
            </w:pPr>
            <w:r>
              <w:t>9</w:t>
            </w:r>
          </w:p>
        </w:tc>
        <w:tc>
          <w:tcPr>
            <w:tcW w:w="2160" w:type="dxa"/>
          </w:tcPr>
          <w:p w14:paraId="096C7D3F">
            <w:pPr>
              <w:spacing w:after="0" w:line="240" w:lineRule="auto"/>
            </w:pPr>
            <w:r>
              <w:t>-</w:t>
            </w:r>
          </w:p>
        </w:tc>
        <w:tc>
          <w:tcPr>
            <w:tcW w:w="2160" w:type="dxa"/>
          </w:tcPr>
          <w:p w14:paraId="7631CBC9">
            <w:pPr>
              <w:spacing w:after="0" w:line="240" w:lineRule="auto"/>
            </w:pPr>
            <w:r>
              <w:t>-</w:t>
            </w:r>
          </w:p>
        </w:tc>
      </w:tr>
      <w:tr w14:paraId="0008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EA44E0">
            <w:pPr>
              <w:spacing w:after="0" w:line="240" w:lineRule="auto"/>
            </w:pPr>
            <w:r>
              <w:t>Gold</w:t>
            </w:r>
          </w:p>
        </w:tc>
        <w:tc>
          <w:tcPr>
            <w:tcW w:w="2160" w:type="dxa"/>
          </w:tcPr>
          <w:p w14:paraId="54612D1D">
            <w:pPr>
              <w:spacing w:after="0" w:line="240" w:lineRule="auto"/>
            </w:pPr>
            <w:r>
              <w:t>-</w:t>
            </w:r>
          </w:p>
        </w:tc>
        <w:tc>
          <w:tcPr>
            <w:tcW w:w="2160" w:type="dxa"/>
          </w:tcPr>
          <w:p w14:paraId="72ECEBF0">
            <w:pPr>
              <w:spacing w:after="0" w:line="240" w:lineRule="auto"/>
            </w:pPr>
            <w:r>
              <w:t>0.1</w:t>
            </w:r>
          </w:p>
        </w:tc>
        <w:tc>
          <w:tcPr>
            <w:tcW w:w="2160" w:type="dxa"/>
          </w:tcPr>
          <w:p w14:paraId="34678923">
            <w:pPr>
              <w:spacing w:after="0" w:line="240" w:lineRule="auto"/>
            </w:pPr>
            <w:r>
              <w:t>±5%</w:t>
            </w:r>
          </w:p>
        </w:tc>
      </w:tr>
      <w:tr w14:paraId="3043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C70FB2">
            <w:pPr>
              <w:spacing w:after="0" w:line="240" w:lineRule="auto"/>
            </w:pPr>
            <w:r>
              <w:t>Silver</w:t>
            </w:r>
          </w:p>
        </w:tc>
        <w:tc>
          <w:tcPr>
            <w:tcW w:w="2160" w:type="dxa"/>
          </w:tcPr>
          <w:p w14:paraId="1B62E2C4">
            <w:pPr>
              <w:spacing w:after="0" w:line="240" w:lineRule="auto"/>
            </w:pPr>
            <w:r>
              <w:t>-</w:t>
            </w:r>
          </w:p>
        </w:tc>
        <w:tc>
          <w:tcPr>
            <w:tcW w:w="2160" w:type="dxa"/>
          </w:tcPr>
          <w:p w14:paraId="5010EB0B">
            <w:pPr>
              <w:spacing w:after="0" w:line="240" w:lineRule="auto"/>
            </w:pPr>
            <w:r>
              <w:t>0.01</w:t>
            </w:r>
          </w:p>
        </w:tc>
        <w:tc>
          <w:tcPr>
            <w:tcW w:w="2160" w:type="dxa"/>
          </w:tcPr>
          <w:p w14:paraId="0B746A28">
            <w:pPr>
              <w:spacing w:after="0" w:line="240" w:lineRule="auto"/>
            </w:pPr>
            <w:r>
              <w:t>±10%</w:t>
            </w:r>
          </w:p>
        </w:tc>
      </w:tr>
    </w:tbl>
    <w:p w14:paraId="060AAF98">
      <w:pPr>
        <w:pStyle w:val="3"/>
      </w:pPr>
      <w:r>
        <w:t>Ohm's Law</w:t>
      </w:r>
    </w:p>
    <w:p w14:paraId="7F6C22E5">
      <w:r>
        <w:t>Ohm's Law defines the relationship between voltage, current, and resistance in an electrical circuit.</w:t>
      </w:r>
    </w:p>
    <w:p w14:paraId="5A21EFEF">
      <w:r>
        <w:rPr>
          <w:b/>
        </w:rPr>
        <w:t>Formulas:</w:t>
      </w:r>
    </w:p>
    <w:p w14:paraId="0978F81A">
      <w:pPr>
        <w:pStyle w:val="23"/>
      </w:pPr>
      <w:r>
        <w:t>V = I × R  (Voltage = Current × Resistance)</w:t>
      </w:r>
    </w:p>
    <w:p w14:paraId="274FC254">
      <w:pPr>
        <w:pStyle w:val="23"/>
      </w:pPr>
      <w:r>
        <w:t>I = V / R  (Current = Voltage / Resistance)</w:t>
      </w:r>
    </w:p>
    <w:p w14:paraId="1AAAF903">
      <w:pPr>
        <w:pStyle w:val="23"/>
      </w:pPr>
      <w:r>
        <w:t>R = V / I  (Resistance = Voltage / Current)</w:t>
      </w:r>
    </w:p>
    <w:p w14:paraId="023456F2">
      <w:r>
        <w:t>Where:</w:t>
      </w:r>
    </w:p>
    <w:p w14:paraId="3029E8A3">
      <w:r>
        <w:rPr>
          <w:b/>
        </w:rPr>
        <w:t>V</w:t>
      </w:r>
      <w:r>
        <w:t xml:space="preserve"> = Voltage (Volts)</w:t>
      </w:r>
    </w:p>
    <w:p w14:paraId="5C63A6EC">
      <w:r>
        <w:rPr>
          <w:b/>
        </w:rPr>
        <w:t>I</w:t>
      </w:r>
      <w:r>
        <w:t xml:space="preserve"> = Current (Amperes)</w:t>
      </w:r>
    </w:p>
    <w:p w14:paraId="529ADE2F">
      <w:r>
        <w:rPr>
          <w:b/>
        </w:rPr>
        <w:t>R</w:t>
      </w:r>
      <w:r>
        <w:t xml:space="preserve"> = Resistance (Ohms)</w:t>
      </w:r>
    </w:p>
    <w:p w14:paraId="2BB005C3">
      <w:pPr>
        <w:pStyle w:val="3"/>
      </w:pPr>
      <w:r>
        <w:t>Types of Circuits</w:t>
      </w:r>
    </w:p>
    <w:p w14:paraId="2D1CFF0D">
      <w:r>
        <w:rPr>
          <w:b/>
        </w:rPr>
        <w:t>Series Circuit</w:t>
      </w:r>
    </w:p>
    <w:p w14:paraId="1BAEDEFE">
      <w:r>
        <w:t>A Series Circuit is the simplest because it has only one possible path that the electrical current may flow; if the electrical circuit is broken, none of the load devices will work.</w:t>
      </w:r>
    </w:p>
    <w:p w14:paraId="10298ECB">
      <w:r>
        <w:rPr>
          <w:b/>
        </w:rPr>
        <w:t xml:space="preserve">Formula: </w:t>
      </w:r>
      <w:r>
        <w:t>R_total = R₁ + R₂ + R₃</w:t>
      </w:r>
    </w:p>
    <w:p w14:paraId="5E4A9DF8">
      <w:r>
        <w:rPr>
          <w:b/>
        </w:rPr>
        <w:t>Parallel Circuit</w:t>
      </w:r>
    </w:p>
    <w:p w14:paraId="346F4B0C">
      <w:r>
        <w:t>In the Parallel Circuit, the electricity can travel to two or more paths. If ever one of its path fails to function, the electricity can still flow back to the source through the other paths.</w:t>
      </w:r>
    </w:p>
    <w:p w14:paraId="61D43A02">
      <w:r>
        <w:rPr>
          <w:b/>
        </w:rPr>
        <w:t xml:space="preserve">Formula: </w:t>
      </w:r>
      <w:r>
        <w:t>1/R_total = 1/R₁ + 1/R₂ + 1/R₃</w:t>
      </w:r>
    </w:p>
    <w:p w14:paraId="7A81FD0E">
      <w:r>
        <w:rPr>
          <w:b/>
        </w:rPr>
        <w:t>Series-Parallel Circuit</w:t>
      </w:r>
    </w:p>
    <w:p w14:paraId="3127571D">
      <w:r>
        <w:t>A Series-Parallel Circuit is a combination of the first two: it attaches some of the loads to a series circuit and others to parallel circuits.</w:t>
      </w:r>
    </w:p>
    <w:p w14:paraId="76011827">
      <w:r>
        <w:br w:type="page"/>
      </w:r>
    </w:p>
    <w:p w14:paraId="0A3A09F6">
      <w:pPr>
        <w:pStyle w:val="3"/>
      </w:pPr>
      <w:r>
        <w:t>Performance Criteria 1.2.1</w:t>
      </w:r>
    </w:p>
    <w:p w14:paraId="5170D2D1">
      <w:r>
        <w:rPr>
          <w:i/>
        </w:rPr>
        <w:t>(Checking and Testing of Resistor)</w:t>
      </w:r>
    </w:p>
    <w:p w14:paraId="3277F41F">
      <w:pPr>
        <w:pStyle w:val="23"/>
      </w:pPr>
      <w:r>
        <w:t>Observe and follow safety policies and procedures?</w:t>
      </w:r>
    </w:p>
    <w:p w14:paraId="301F7BFE">
      <w:pPr>
        <w:pStyle w:val="23"/>
      </w:pPr>
      <w:r>
        <w:t>Use proper personal protective equipment?</w:t>
      </w:r>
    </w:p>
    <w:p w14:paraId="7C4319F7">
      <w:pPr>
        <w:pStyle w:val="23"/>
      </w:pPr>
      <w:r>
        <w:t>Did I identify different kind of electronic components?</w:t>
      </w:r>
    </w:p>
    <w:p w14:paraId="22675FA6">
      <w:pPr>
        <w:pStyle w:val="23"/>
      </w:pPr>
      <w:r>
        <w:t>Follow measuring and correct ranging of Multi-meter?</w:t>
      </w:r>
    </w:p>
    <w:p w14:paraId="235993B2">
      <w:pPr>
        <w:pStyle w:val="23"/>
      </w:pPr>
      <w:r>
        <w:t>I used tools and equipments properly?</w:t>
      </w:r>
    </w:p>
    <w:p w14:paraId="789B07ED">
      <w:pPr>
        <w:pStyle w:val="4"/>
      </w:pPr>
      <w:r>
        <w:t>Performance Criteria Checklist 1.2.1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168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1653A3">
            <w:pPr>
              <w:spacing w:after="0" w:line="240" w:lineRule="auto"/>
            </w:pPr>
            <w:r>
              <w:rPr>
                <w:b/>
              </w:rPr>
              <w:t>Rating</w:t>
            </w:r>
          </w:p>
        </w:tc>
        <w:tc>
          <w:tcPr>
            <w:tcW w:w="4320" w:type="dxa"/>
          </w:tcPr>
          <w:p w14:paraId="68CA5B30">
            <w:pPr>
              <w:spacing w:after="0" w:line="240" w:lineRule="auto"/>
            </w:pPr>
            <w:r>
              <w:rPr>
                <w:b/>
              </w:rPr>
              <w:t>Remarks</w:t>
            </w:r>
          </w:p>
        </w:tc>
      </w:tr>
      <w:tr w14:paraId="017E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24882A">
            <w:pPr>
              <w:spacing w:after="0" w:line="240" w:lineRule="auto"/>
            </w:pPr>
            <w:r>
              <w:t>1</w:t>
            </w:r>
          </w:p>
        </w:tc>
        <w:tc>
          <w:tcPr>
            <w:tcW w:w="4320" w:type="dxa"/>
          </w:tcPr>
          <w:p w14:paraId="7A1FD340">
            <w:pPr>
              <w:spacing w:after="0" w:line="240" w:lineRule="auto"/>
            </w:pPr>
            <w:r>
              <w:t>Poor</w:t>
            </w:r>
          </w:p>
        </w:tc>
      </w:tr>
      <w:tr w14:paraId="5C04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34AB3F">
            <w:pPr>
              <w:spacing w:after="0" w:line="240" w:lineRule="auto"/>
            </w:pPr>
            <w:r>
              <w:t>2</w:t>
            </w:r>
          </w:p>
        </w:tc>
        <w:tc>
          <w:tcPr>
            <w:tcW w:w="4320" w:type="dxa"/>
          </w:tcPr>
          <w:p w14:paraId="0D3BBE0A">
            <w:pPr>
              <w:spacing w:after="0" w:line="240" w:lineRule="auto"/>
            </w:pPr>
            <w:r>
              <w:t>Fair</w:t>
            </w:r>
          </w:p>
        </w:tc>
      </w:tr>
      <w:tr w14:paraId="65FD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7918BE">
            <w:pPr>
              <w:spacing w:after="0" w:line="240" w:lineRule="auto"/>
            </w:pPr>
            <w:r>
              <w:t>3</w:t>
            </w:r>
          </w:p>
        </w:tc>
        <w:tc>
          <w:tcPr>
            <w:tcW w:w="4320" w:type="dxa"/>
          </w:tcPr>
          <w:p w14:paraId="5FFB6C1E">
            <w:pPr>
              <w:spacing w:after="0" w:line="240" w:lineRule="auto"/>
            </w:pPr>
            <w:r>
              <w:t>Good</w:t>
            </w:r>
          </w:p>
        </w:tc>
      </w:tr>
      <w:tr w14:paraId="3E11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7ED5B9">
            <w:pPr>
              <w:spacing w:after="0" w:line="240" w:lineRule="auto"/>
            </w:pPr>
            <w:r>
              <w:t>4</w:t>
            </w:r>
          </w:p>
        </w:tc>
        <w:tc>
          <w:tcPr>
            <w:tcW w:w="4320" w:type="dxa"/>
          </w:tcPr>
          <w:p w14:paraId="5DC9CE8D">
            <w:pPr>
              <w:spacing w:after="0" w:line="240" w:lineRule="auto"/>
            </w:pPr>
            <w:r>
              <w:t>Satisfactory</w:t>
            </w:r>
          </w:p>
        </w:tc>
      </w:tr>
      <w:tr w14:paraId="04D3F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608605">
            <w:pPr>
              <w:spacing w:after="0" w:line="240" w:lineRule="auto"/>
            </w:pPr>
            <w:r>
              <w:t>5</w:t>
            </w:r>
          </w:p>
        </w:tc>
        <w:tc>
          <w:tcPr>
            <w:tcW w:w="4320" w:type="dxa"/>
          </w:tcPr>
          <w:p w14:paraId="026B64AD">
            <w:pPr>
              <w:spacing w:after="0" w:line="240" w:lineRule="auto"/>
            </w:pPr>
            <w:r>
              <w:t>Excellent</w:t>
            </w:r>
          </w:p>
        </w:tc>
      </w:tr>
    </w:tbl>
    <w:p w14:paraId="7A0C318D">
      <w:r>
        <w:br w:type="page"/>
      </w:r>
    </w:p>
    <w:p w14:paraId="6DB8093F">
      <w:pPr>
        <w:pStyle w:val="2"/>
      </w:pPr>
      <w:r>
        <w:t>Conditions and Requirements</w:t>
      </w:r>
    </w:p>
    <w:p w14:paraId="23C84A6C">
      <w:r>
        <w:t>The trainee/student must be provided with the following:</w:t>
      </w:r>
    </w:p>
    <w:p w14:paraId="5BAC9DE4">
      <w:pPr>
        <w:pStyle w:val="4"/>
      </w:pPr>
      <w:r>
        <w:t>Tools:</w:t>
      </w:r>
    </w:p>
    <w:p w14:paraId="42D69A26">
      <w:pPr>
        <w:pStyle w:val="23"/>
      </w:pPr>
      <w:r>
        <w:t>Pliers (Long nose, Diagonal, Combination)</w:t>
      </w:r>
    </w:p>
    <w:p w14:paraId="3E33466A">
      <w:pPr>
        <w:pStyle w:val="23"/>
      </w:pPr>
      <w:r>
        <w:t>Screw Drivers (Flat, Phillips)</w:t>
      </w:r>
    </w:p>
    <w:p w14:paraId="5463AB41">
      <w:pPr>
        <w:pStyle w:val="23"/>
      </w:pPr>
      <w:r>
        <w:t>Soldering Iron</w:t>
      </w:r>
    </w:p>
    <w:p w14:paraId="3F9C98BA">
      <w:pPr>
        <w:pStyle w:val="23"/>
      </w:pPr>
      <w:r>
        <w:t>Desoldering Pump</w:t>
      </w:r>
    </w:p>
    <w:p w14:paraId="6A50C61D">
      <w:pPr>
        <w:pStyle w:val="23"/>
      </w:pPr>
      <w:r>
        <w:t>Wire Stripper</w:t>
      </w:r>
    </w:p>
    <w:p w14:paraId="6DFF30DE">
      <w:pPr>
        <w:pStyle w:val="23"/>
      </w:pPr>
      <w:r>
        <w:t>Utility Knife</w:t>
      </w:r>
    </w:p>
    <w:p w14:paraId="51AFEDF6">
      <w:pPr>
        <w:pStyle w:val="4"/>
      </w:pPr>
      <w:r>
        <w:t>Equipment:</w:t>
      </w:r>
    </w:p>
    <w:p w14:paraId="27B72E4B">
      <w:pPr>
        <w:pStyle w:val="23"/>
      </w:pPr>
      <w:r>
        <w:t>Multimeter (Analog/Digital)</w:t>
      </w:r>
    </w:p>
    <w:p w14:paraId="5899FDED">
      <w:pPr>
        <w:pStyle w:val="23"/>
      </w:pPr>
      <w:r>
        <w:t>Oscilloscope</w:t>
      </w:r>
    </w:p>
    <w:p w14:paraId="63A2BD3D">
      <w:pPr>
        <w:pStyle w:val="23"/>
      </w:pPr>
      <w:r>
        <w:t>Function Generator</w:t>
      </w:r>
    </w:p>
    <w:p w14:paraId="77A99789">
      <w:pPr>
        <w:pStyle w:val="23"/>
      </w:pPr>
      <w:r>
        <w:t>Power Supply</w:t>
      </w:r>
    </w:p>
    <w:p w14:paraId="2534A34E">
      <w:pPr>
        <w:pStyle w:val="23"/>
      </w:pPr>
      <w:r>
        <w:t>Breadboard</w:t>
      </w:r>
    </w:p>
    <w:p w14:paraId="03236583">
      <w:pPr>
        <w:pStyle w:val="4"/>
      </w:pPr>
      <w:r>
        <w:t>Materials:</w:t>
      </w:r>
    </w:p>
    <w:p w14:paraId="3B19EC62">
      <w:pPr>
        <w:pStyle w:val="23"/>
      </w:pPr>
      <w:r>
        <w:t>Electronic Components (Resistors, Capacitors, Inductors, Diodes, Transistors)</w:t>
      </w:r>
    </w:p>
    <w:p w14:paraId="1AF68A78">
      <w:pPr>
        <w:pStyle w:val="23"/>
      </w:pPr>
      <w:r>
        <w:t>PCB Board</w:t>
      </w:r>
    </w:p>
    <w:p w14:paraId="2447F848">
      <w:pPr>
        <w:pStyle w:val="23"/>
      </w:pPr>
      <w:r>
        <w:t>Soldering Lead</w:t>
      </w:r>
    </w:p>
    <w:p w14:paraId="4A665368">
      <w:pPr>
        <w:pStyle w:val="23"/>
      </w:pPr>
      <w:r>
        <w:t>Soldering Flux</w:t>
      </w:r>
    </w:p>
    <w:p w14:paraId="31DE2F93">
      <w:pPr>
        <w:pStyle w:val="23"/>
      </w:pPr>
      <w:r>
        <w:t>Wires</w:t>
      </w:r>
    </w:p>
    <w:p w14:paraId="10054B98"/>
    <w:p w14:paraId="23C96C7B">
      <w:pPr>
        <w:jc w:val="center"/>
      </w:pPr>
      <w:r>
        <w:rPr>
          <w:i/>
        </w:rPr>
        <w:t>Document transcribed from IETI College of Science &amp; Technology (Marikina), Inc. Competency Based Learning Material - Module 1</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E66729"/>
    <w:rsid w:val="732E00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1644</Words>
  <Characters>9028</Characters>
  <Lines>0</Lines>
  <Paragraphs>0</Paragraphs>
  <TotalTime>0</TotalTime>
  <ScaleCrop>false</ScaleCrop>
  <LinksUpToDate>false</LinksUpToDate>
  <CharactersWithSpaces>10418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Khirvie Bautista</cp:lastModifiedBy>
  <dcterms:modified xsi:type="dcterms:W3CDTF">2026-04-09T17:34:51Z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eyJoZGlkIjoiZjBlYmYyM2YyNWMzZGU4OWFkYmE2MWI4MTg0NDgzYWEiLCJ1c2VySWQiOiI3MDQ3OTYxNjg4ODEifQ==</vt:lpwstr>
  </property>
  <property fmtid="{D5CDD505-2E9C-101B-9397-08002B2CF9AE}" pid="3" name="KSOProductBuildVer">
    <vt:lpwstr>1033-12.1.0.25242</vt:lpwstr>
  </property>
  <property fmtid="{D5CDD505-2E9C-101B-9397-08002B2CF9AE}" pid="4" name="ICV">
    <vt:lpwstr>EFD666540BDF490F8A9BA23A3EDCD47A_12</vt:lpwstr>
  </property>
</Properties>
</file>